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D97FC">
      <w:pPr>
        <w:pStyle w:val="3"/>
        <w:jc w:val="center"/>
      </w:pPr>
      <w:r>
        <w:br w:type="textWrapping"/>
      </w:r>
      <w:r>
        <w:br w:type="textWrapping"/>
      </w:r>
      <w:r>
        <w:t>他们供奉我为神，却畏我如魔</w:t>
      </w:r>
    </w:p>
    <w:p w14:paraId="64301E62">
      <w:p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7573166">
      <w:pPr>
        <w:pStyle w:val="5"/>
        <w:pageBreakBefore w:val="0"/>
        <w:jc w:val="center"/>
      </w:pPr>
      <w:r>
        <w:t>第一章 吾为邪神，却被供奉？</w:t>
      </w:r>
    </w:p>
    <w:p w14:paraId="3DE010F0">
      <w:bookmarkStart w:id="0" w:name="_GoBack"/>
      <w:bookmarkEnd w:id="0"/>
      <w:r>
        <w:br w:type="textWrapping"/>
      </w:r>
      <w:r>
        <w:t>神火。</w:t>
      </w:r>
      <w:r>
        <w:br w:type="textWrapping"/>
      </w:r>
      <w:r>
        <w:t>像一根贯穿天地的长矛，从九霄之上钉下。</w:t>
      </w:r>
      <w:r>
        <w:br w:type="textWrapping"/>
      </w:r>
      <w:r>
        <w:t>漆黑的神躯被刺穿，裂纹在刹那间蔓延开来。那不是血肉的裂，是神格的碎，是权柄被硬生生撕开的声音——咔、咔、咔，像万万座山同时崩塌。</w:t>
      </w:r>
      <w:r>
        <w:br w:type="textWrapping"/>
      </w:r>
      <w:r>
        <w:t>耳边是尖叫。</w:t>
      </w:r>
      <w:r>
        <w:br w:type="textWrapping"/>
      </w:r>
      <w:r>
        <w:t>不是一个人的尖叫，是亿万人的。</w:t>
      </w:r>
      <w:r>
        <w:br w:type="textWrapping"/>
      </w:r>
      <w:r>
        <w:t>信徒跪在祭坛下，喉咙里挤出破碎的祈祷，祈祷又在神火中扭曲成哭嚎，汇成一片海，淹没他的意识。</w:t>
      </w:r>
      <w:r>
        <w:br w:type="textWrapping"/>
      </w:r>
      <w:r>
        <w:t>天穹也在塌陷。</w:t>
      </w:r>
      <w:r>
        <w:br w:type="textWrapping"/>
      </w:r>
      <w:r>
        <w:t>诸神联手，结阵如环。那阵中有圣歌，有戒律，有审判的光。光把他逼到角落，像把一头困兽按在刑台上。</w:t>
      </w:r>
      <w:r>
        <w:br w:type="textWrapping"/>
      </w:r>
      <w:r>
        <w:t>他笑了一声，却没有声音。</w:t>
      </w:r>
      <w:r>
        <w:br w:type="textWrapping"/>
      </w:r>
      <w:r>
        <w:t>因为下一刻，神火贯穿他的额骨，烧进他的魂。</w:t>
      </w:r>
      <w:r>
        <w:br w:type="textWrapping"/>
      </w:r>
      <w:r>
        <w:t>灼痛。</w:t>
      </w:r>
      <w:r>
        <w:br w:type="textWrapping"/>
      </w:r>
      <w:r>
        <w:t>不是肉体的痛，是存在被抹去的痛。像有人把“他是谁”一寸寸刮掉，把“他曾经拥有”一片片撕碎，最后要连“他曾经存在过”都否定。</w:t>
      </w:r>
      <w:r>
        <w:br w:type="textWrapping"/>
      </w:r>
      <w:r>
        <w:t>他想张口。</w:t>
      </w:r>
      <w:r>
        <w:br w:type="textWrapping"/>
      </w:r>
      <w:r>
        <w:t>想咒骂。</w:t>
      </w:r>
      <w:r>
        <w:br w:type="textWrapping"/>
      </w:r>
      <w:r>
        <w:t>想吞噬。</w:t>
      </w:r>
      <w:r>
        <w:br w:type="textWrapping"/>
      </w:r>
      <w:r>
        <w:t>可一切都来不及。</w:t>
      </w:r>
      <w:r>
        <w:br w:type="textWrapping"/>
      </w:r>
      <w:r>
        <w:t>神躯崩碎，黑暗像潮水回涌，吞没神火，也吞没他的最后一缕清醒。</w:t>
      </w:r>
      <w:r>
        <w:br w:type="textWrapping"/>
      </w:r>
      <w:r>
        <w:t>坠落。</w:t>
      </w:r>
      <w:r>
        <w:br w:type="textWrapping"/>
      </w:r>
      <w:r>
        <w:t>无休止的坠落。</w:t>
      </w:r>
      <w:r>
        <w:br w:type="textWrapping"/>
      </w:r>
      <w:r>
        <w:t>他听见自己的名字在远处被喊了一声，又像被谁狠狠踩碎——砰。</w:t>
      </w:r>
      <w:r>
        <w:br w:type="textWrapping"/>
      </w:r>
      <w:r>
        <w:t>然后，世界归于死寂。</w:t>
      </w:r>
      <w:r>
        <w:br w:type="textWrapping"/>
      </w:r>
      <w:r>
        <w:t>只剩一个念头，在黑暗里顽强地亮起，像不肯熄灭的炭。</w:t>
      </w:r>
      <w:r>
        <w:br w:type="textWrapping"/>
      </w:r>
      <w:r>
        <w:t>——吾未灭。</w:t>
      </w:r>
      <w:r>
        <w:br w:type="textWrapping"/>
      </w:r>
      <w:r>
        <w:t>——……这是何处？</w:t>
      </w:r>
      <w:r>
        <w:br w:type="textWrapping"/>
      </w:r>
      <w:r>
        <w:t>黑暗。</w:t>
      </w:r>
      <w:r>
        <w:br w:type="textWrapping"/>
      </w:r>
      <w:r>
        <w:t>彻底的黑暗。</w:t>
      </w:r>
      <w:r>
        <w:br w:type="textWrapping"/>
      </w:r>
      <w:r>
        <w:t>他试着睁眼，却没有眼。试着抬手，却没有手。试着挣扎，却发现自己连“挣扎”这个动作都做不出来。</w:t>
      </w:r>
      <w:r>
        <w:br w:type="textWrapping"/>
      </w:r>
      <w:r>
        <w:t>他被困住了。</w:t>
      </w:r>
      <w:r>
        <w:br w:type="textWrapping"/>
      </w:r>
      <w:r>
        <w:t>不是阵法，不是牢狱，而是一种更粗暴、更羞辱的束缚——他像被封进石头里，硬、冷、死。</w:t>
      </w:r>
      <w:r>
        <w:br w:type="textWrapping"/>
      </w:r>
      <w:r>
        <w:t>意识贴着一层粗糙的外壳，无法穿透，无法脱离。他能感到外壳的纹理，像旧年风雨留下的沟壑；能感到裂缝里的湿气，像腐朽的呼吸。</w:t>
      </w:r>
      <w:r>
        <w:br w:type="textWrapping"/>
      </w:r>
      <w:r>
        <w:t>还有味道。</w:t>
      </w:r>
      <w:r>
        <w:br w:type="textWrapping"/>
      </w:r>
      <w:r>
        <w:t>灰烬冷却后的味道。</w:t>
      </w:r>
      <w:r>
        <w:br w:type="textWrapping"/>
      </w:r>
      <w:r>
        <w:t>香灰。</w:t>
      </w:r>
      <w:r>
        <w:br w:type="textWrapping"/>
      </w:r>
      <w:r>
        <w:t>很淡，却顽固地钻进他的感知里，告诉他一个事实：这里有人祭祀过，但很久了。</w:t>
      </w:r>
      <w:r>
        <w:br w:type="textWrapping"/>
      </w:r>
      <w:r>
        <w:t>他终于“看见”了一点东西——不是用眼，而是用感知。</w:t>
      </w:r>
      <w:r>
        <w:br w:type="textWrapping"/>
      </w:r>
      <w:r>
        <w:t>破庙。</w:t>
      </w:r>
      <w:r>
        <w:br w:type="textWrapping"/>
      </w:r>
      <w:r>
        <w:t>屋梁半塌，瓦片龟裂。风从缝隙里钻进来，卷起陈年的灰尘，在空中打着旋。</w:t>
      </w:r>
      <w:r>
        <w:br w:type="textWrapping"/>
      </w:r>
      <w:r>
        <w:t>供桌上积着厚厚一层土，像很久没人来过。墙上的神像画褪了色，颜料起皮，像一张被烈日烤干的脸。</w:t>
      </w:r>
      <w:r>
        <w:br w:type="textWrapping"/>
      </w:r>
      <w:r>
        <w:t>香炉里插着几根烧到一半的断香，灰白发脆，轻轻一震便碎成粉末。</w:t>
      </w:r>
      <w:r>
        <w:br w:type="textWrapping"/>
      </w:r>
      <w:r>
        <w:t>空气满是燥热。</w:t>
      </w:r>
      <w:r>
        <w:br w:type="textWrapping"/>
      </w:r>
      <w:r>
        <w:t>干燥得连呼吸都带着砂砾感。</w:t>
      </w:r>
      <w:r>
        <w:br w:type="textWrapping"/>
      </w:r>
      <w:r>
        <w:t>而他，就是庙里那尊神像。</w:t>
      </w:r>
      <w:r>
        <w:br w:type="textWrapping"/>
      </w:r>
      <w:r>
        <w:t>一尊被泥尘盖住、裂了半边面孔的石像。</w:t>
      </w:r>
      <w:r>
        <w:br w:type="textWrapping"/>
      </w:r>
      <w:r>
        <w:t>可笑。</w:t>
      </w:r>
      <w:r>
        <w:br w:type="textWrapping"/>
      </w:r>
      <w:r>
        <w:t>昔日高坐虚空，万族仰望的邪神，如今被塞进一块破石头里，连挪动一下都做不到。</w:t>
      </w:r>
      <w:r>
        <w:br w:type="textWrapping"/>
      </w:r>
      <w:r>
        <w:t>他静了一息。</w:t>
      </w:r>
      <w:r>
        <w:br w:type="textWrapping"/>
      </w:r>
      <w:r>
        <w:t>下一息，外面传来脚步声。</w:t>
      </w:r>
      <w:r>
        <w:br w:type="textWrapping"/>
      </w:r>
      <w:r>
        <w:t>杂乱、急促，像是一群人踩着碎土和枯叶跑来。门板被推开，热风裹着尘沙灌进破庙。</w:t>
      </w:r>
      <w:r>
        <w:br w:type="textWrapping"/>
      </w:r>
      <w:r>
        <w:t>有人跪下。</w:t>
      </w:r>
      <w:r>
        <w:br w:type="textWrapping"/>
      </w:r>
      <w:r>
        <w:t>有人磕头。</w:t>
      </w:r>
      <w:r>
        <w:br w:type="textWrapping"/>
      </w:r>
      <w:r>
        <w:t>额头撞在地上的声音，沉闷而坚决。</w:t>
      </w:r>
      <w:r>
        <w:br w:type="textWrapping"/>
      </w:r>
      <w:r>
        <w:t>“求神明保佑庄稼……今年再不下雨，田就全完了。”一个苍老的声音带着哭腔，是里正林老。</w:t>
      </w:r>
      <w:r>
        <w:br w:type="textWrapping"/>
      </w:r>
      <w:r>
        <w:t>“阿公！拜这破石头有什么用！”一个沙哑的年轻声音猛地打断，充满了压抑的怒火，“粮仓见底了，匪患就在三十里外！我们现在该磨刀，不是跪着磕头！”</w:t>
      </w:r>
      <w:r>
        <w:br w:type="textWrapping"/>
      </w:r>
      <w:r>
        <w:t>是林山，村里最好的猎户，也是脾气最倔的后生。</w:t>
      </w:r>
      <w:r>
        <w:br w:type="textWrapping"/>
      </w:r>
      <w:r>
        <w:t>“林山！在神明面前，休得胡言！”林老的呵斥带着颤抖。</w:t>
      </w:r>
      <w:r>
        <w:br w:type="textWrapping"/>
      </w:r>
      <w:r>
        <w:t>一阵难堪的沉默，只剩下额头重重磕地的闷响。但那股混合在虔诚祈祷中的愤怒、绝望与浓浓的怀疑，像一根冰冷的针，比其他情绪更尖锐地刺入了石像的感知。</w:t>
      </w:r>
      <w:r>
        <w:br w:type="textWrapping"/>
      </w:r>
      <w:r>
        <w:t>声音很朴素，甚至有点可怜。可在他听来，却像一群猎物自己送上门来，脆弱、鲜活、带着温热的灵魂气息。</w:t>
      </w:r>
      <w:r>
        <w:br w:type="textWrapping"/>
      </w:r>
      <w:r>
        <w:t>他本能地伸出“触须”。</w:t>
      </w:r>
      <w:r>
        <w:br w:type="textWrapping"/>
      </w:r>
      <w:r>
        <w:t>吞噬。</w:t>
      </w:r>
      <w:r>
        <w:br w:type="textWrapping"/>
      </w:r>
      <w:r>
        <w:t>这是他曾经最擅长的事。恐惧、绝望、贪欲、仇恨——他以负面情绪为食，以灵魂为柴，燃起自己的神火。</w:t>
      </w:r>
      <w:r>
        <w:br w:type="textWrapping"/>
      </w:r>
      <w:r>
        <w:t>多么鲜活的灵魂。</w:t>
      </w:r>
      <w:r>
        <w:br w:type="textWrapping"/>
      </w:r>
      <w:r>
        <w:t>只要吞一口，他就能恢复一丝力量；只要再多吞几口，他就能从石像里破出来，重新站到天地间。</w:t>
      </w:r>
      <w:r>
        <w:br w:type="textWrapping"/>
      </w:r>
      <w:r>
        <w:t>他用力一吸。</w:t>
      </w:r>
      <w:r>
        <w:br w:type="textWrapping"/>
      </w:r>
      <w:r>
        <w:t>下一瞬，异变突生。</w:t>
      </w:r>
      <w:r>
        <w:br w:type="textWrapping"/>
      </w:r>
      <w:r>
        <w:t>他以为自己会吸到灵魂的热。</w:t>
      </w:r>
      <w:r>
        <w:br w:type="textWrapping"/>
      </w:r>
      <w:r>
        <w:t>却先被什么东西烫了一下。</w:t>
      </w:r>
      <w:r>
        <w:br w:type="textWrapping"/>
      </w:r>
      <w:r>
        <w:t>温热、金黄、细小得像一缕光丝，却极其倔强，顺着他的吞噬之力反向涌来，钻进他残魂的核心。</w:t>
      </w:r>
      <w:r>
        <w:br w:type="textWrapping"/>
      </w:r>
      <w:r>
        <w:t>那不是恐惧。</w:t>
      </w:r>
      <w:r>
        <w:br w:type="textWrapping"/>
      </w:r>
      <w:r>
        <w:t>不是绝望。</w:t>
      </w:r>
      <w:r>
        <w:br w:type="textWrapping"/>
      </w:r>
      <w:r>
        <w:t>那是——信仰。</w:t>
      </w:r>
      <w:r>
        <w:br w:type="textWrapping"/>
      </w:r>
      <w:r>
        <w:t>像一滴蜜糖落进寒冰深处，又像滚烫的烙铁按在伤口上。甜得发烫，烫得发疼。</w:t>
      </w:r>
      <w:r>
        <w:br w:type="textWrapping"/>
      </w:r>
      <w:r>
        <w:t>他猛地一颤。</w:t>
      </w:r>
      <w:r>
        <w:br w:type="textWrapping"/>
      </w:r>
      <w:r>
        <w:t>“……信仰？”</w:t>
      </w:r>
      <w:r>
        <w:br w:type="textWrapping"/>
      </w:r>
      <w:r>
        <w:t>怎么可能。</w:t>
      </w:r>
      <w:r>
        <w:br w:type="textWrapping"/>
      </w:r>
      <w:r>
        <w:t>信仰这种东西，从来是供养正神的。它洁净、温和、带着秩序的味道。对邪神而言，它要么是剧毒，要么是烈火，碰一下就该被灼成灰。</w:t>
      </w:r>
      <w:r>
        <w:br w:type="textWrapping"/>
      </w:r>
      <w:r>
        <w:t>可此刻，那缕信仰没有烧毁他。</w:t>
      </w:r>
      <w:r>
        <w:br w:type="textWrapping"/>
      </w:r>
      <w:r>
        <w:t>它在修补他。</w:t>
      </w:r>
      <w:r>
        <w:br w:type="textWrapping"/>
      </w:r>
      <w:r>
        <w:t>修补他碎裂的意识，填补他崩坏的神格边缘，让那原本随时会消散的残魂，变得稳固了一点点。</w:t>
      </w:r>
      <w:r>
        <w:br w:type="textWrapping"/>
      </w:r>
      <w:r>
        <w:t>他愣住了。</w:t>
      </w:r>
      <w:r>
        <w:br w:type="textWrapping"/>
      </w:r>
      <w:r>
        <w:t>再吸。</w:t>
      </w:r>
      <w:r>
        <w:br w:type="textWrapping"/>
      </w:r>
      <w:r>
        <w:t>更多金黄的细丝涌入，像有人在黑暗里点灯。灯光不强，却足够让他感到“自己”仍在。</w:t>
      </w:r>
      <w:r>
        <w:br w:type="textWrapping"/>
      </w:r>
      <w:r>
        <w:t>那一瞬间，他甚至生出荒诞的错觉——仿佛自己不是坠落的邪神，而是这破庙里被遗忘的守护神。</w:t>
      </w:r>
      <w:r>
        <w:br w:type="textWrapping"/>
      </w:r>
      <w:r>
        <w:t>荒唐。</w:t>
      </w:r>
      <w:r>
        <w:br w:type="textWrapping"/>
      </w:r>
      <w:r>
        <w:t>他想笑，却笑不出来。</w:t>
      </w:r>
      <w:r>
        <w:br w:type="textWrapping"/>
      </w:r>
      <w:r>
        <w:t>他想怒，却怒火被那温热压住，像一盆热水浇在黑炭上，发出滋滋的响。</w:t>
      </w:r>
      <w:r>
        <w:br w:type="textWrapping"/>
      </w:r>
      <w:r>
        <w:t>外面的人还在磕头。</w:t>
      </w:r>
      <w:r>
        <w:br w:type="textWrapping"/>
      </w:r>
      <w:r>
        <w:t>磕得更重了。</w:t>
      </w:r>
      <w:r>
        <w:br w:type="textWrapping"/>
      </w:r>
      <w:r>
        <w:t>“神显灵了吗？我刚刚……我刚刚感觉身上没那么冷了！”</w:t>
      </w:r>
      <w:r>
        <w:br w:type="textWrapping"/>
      </w:r>
      <w:r>
        <w:t>“神明在听！快，再磕！再求！”</w:t>
      </w:r>
      <w:r>
        <w:br w:type="textWrapping"/>
      </w:r>
      <w:r>
        <w:t>他们越虔诚，信仰就越浓。信仰越浓，那金黄的细丝就越多，涌进他体内，像涓涓细流汇成小河。</w:t>
      </w:r>
      <w:r>
        <w:br w:type="textWrapping"/>
      </w:r>
      <w:r>
        <w:t>他能感觉到体内某处，出现了一点微光。</w:t>
      </w:r>
      <w:r>
        <w:br w:type="textWrapping"/>
      </w:r>
      <w:r>
        <w:t>神性。</w:t>
      </w:r>
      <w:r>
        <w:br w:type="textWrapping"/>
      </w:r>
      <w:r>
        <w:t>很弱，很小，像火星。可它真实地存在着，正一点点把他往“神”的方向推。</w:t>
      </w:r>
      <w:r>
        <w:br w:type="textWrapping"/>
      </w:r>
      <w:r>
        <w:t>与此同时，藏在更深处的黑雾被逼退了一丝。</w:t>
      </w:r>
      <w:r>
        <w:br w:type="textWrapping"/>
      </w:r>
      <w:r>
        <w:t>魔性在退。</w:t>
      </w:r>
      <w:r>
        <w:br w:type="textWrapping"/>
      </w:r>
      <w:r>
        <w:t>他第一次感到一种不适——不是虚弱，而是被塑造、被改变的恶心。</w:t>
      </w:r>
      <w:r>
        <w:br w:type="textWrapping"/>
      </w:r>
      <w:r>
        <w:t>他是邪神。</w:t>
      </w:r>
      <w:r>
        <w:br w:type="textWrapping"/>
      </w:r>
      <w:r>
        <w:t>不是他们口中的神明。</w:t>
      </w:r>
      <w:r>
        <w:br w:type="textWrapping"/>
      </w:r>
      <w:r>
        <w:t>可现在，信仰在替他定义。</w:t>
      </w:r>
      <w:r>
        <w:br w:type="textWrapping"/>
      </w:r>
      <w:r>
        <w:t>替他铸壳。</w:t>
      </w:r>
      <w:r>
        <w:br w:type="textWrapping"/>
      </w:r>
      <w:r>
        <w:t>替他上色。</w:t>
      </w:r>
      <w:r>
        <w:br w:type="textWrapping"/>
      </w:r>
      <w:r>
        <w:t>如果继续下去……如果这群人日日来拜，年年供奉，他会不会真的被“供奉成神”？</w:t>
      </w:r>
      <w:r>
        <w:br w:type="textWrapping"/>
      </w:r>
      <w:r>
        <w:t>那邪神之我，会不会就此消失？</w:t>
      </w:r>
      <w:r>
        <w:br w:type="textWrapping"/>
      </w:r>
      <w:r>
        <w:t>他心底第一次冒出一种冷意。</w:t>
      </w:r>
      <w:r>
        <w:br w:type="textWrapping"/>
      </w:r>
      <w:r>
        <w:t>不是恐惧死亡。</w:t>
      </w:r>
      <w:r>
        <w:br w:type="textWrapping"/>
      </w:r>
      <w:r>
        <w:t>是恐惧变成别人想要的样子。</w:t>
      </w:r>
      <w:r>
        <w:br w:type="textWrapping"/>
      </w:r>
      <w:r>
        <w:t>时间在焦灼的跪拜中流逝，日头愈发毒辣。庙里的希望一点点变成死寂。林山再也忍不住，猛地站起身，一脚踢开脚边的碎瓦：“看见了吗？没有雨！这破石头不会救我们！”</w:t>
      </w:r>
      <w:r>
        <w:br w:type="textWrapping"/>
      </w:r>
      <w:r>
        <w:t>他的怒吼像砸进枯井的石子，激不起回声，只让绝望的空气更凝固了几分。几个妇人低声啜泣起来。</w:t>
      </w:r>
      <w:r>
        <w:br w:type="textWrapping"/>
      </w:r>
      <w:r>
        <w:t>他（主角）冷漠地“看”着这一切，内心毫无波澜。唯有林山那团暴烈的、混杂着愤怒、绝望与一丝不易察觉的祈求（愿这世上真有奇迹）的情绪，格外“辛辣呛口”。</w:t>
      </w:r>
      <w:r>
        <w:br w:type="textWrapping"/>
      </w:r>
      <w:r>
        <w:t>就在这时，门外有人哭喊起来，声音尖得刺破雨声。</w:t>
      </w:r>
      <w:r>
        <w:br w:type="textWrapping"/>
      </w:r>
      <w:r>
        <w:t>“天啊！天上怎么起云了！”</w:t>
      </w:r>
      <w:r>
        <w:br w:type="textWrapping"/>
      </w:r>
      <w:r>
        <w:t>“雨！是雨！下雨了！”</w:t>
      </w:r>
      <w:r>
        <w:br w:type="textWrapping"/>
      </w:r>
      <w:r>
        <w:t>他猛地“看”向庙外。</w:t>
      </w:r>
      <w:r>
        <w:br w:type="textWrapping"/>
      </w:r>
      <w:r>
        <w:t>天空不知何时沉了下来。乌云滚动，像被一只无形的手揉碎又捏合。风从田野上掠过，带着潮湿的气息扑进破庙。</w:t>
      </w:r>
      <w:r>
        <w:br w:type="textWrapping"/>
      </w:r>
      <w:r>
        <w:t>下一刻，雨落下。</w:t>
      </w:r>
      <w:r>
        <w:br w:type="textWrapping"/>
      </w:r>
      <w:r>
        <w:t>不大。</w:t>
      </w:r>
      <w:r>
        <w:br w:type="textWrapping"/>
      </w:r>
      <w:r>
        <w:t>只是细细密密的一场及时雨，落在瓦檐上，落在泥地里，落在人的肩头上。</w:t>
      </w:r>
      <w:r>
        <w:br w:type="textWrapping"/>
      </w:r>
      <w:r>
        <w:t>可对这群干旱太久的人来说，那简直是天降恩赐。</w:t>
      </w:r>
      <w:r>
        <w:br w:type="textWrapping"/>
      </w:r>
      <w:r>
        <w:t>“神显灵了！”</w:t>
      </w:r>
      <w:r>
        <w:br w:type="textWrapping"/>
      </w:r>
      <w:r>
        <w:t>“真的是神显灵了！”</w:t>
      </w:r>
      <w:r>
        <w:br w:type="textWrapping"/>
      </w:r>
      <w:r>
        <w:t>“神明降雨了！我们有救了！”</w:t>
      </w:r>
      <w:r>
        <w:br w:type="textWrapping"/>
      </w:r>
      <w:r>
        <w:t>人群陷入了狂喜的混乱。林老泪流满面，不住叩首。而站在庙门口的林山，如同被钉在了原地。他仰着头，任由冰凉的雨点砸在脸上，混杂着泥土和汗水流下。他看了看阴沉却赐予生机的天空，又缓缓地、极其僵硬地转过头，看向那尊斑驳、开裂的石像。</w:t>
      </w:r>
      <w:r>
        <w:br w:type="textWrapping"/>
      </w:r>
      <w:r>
        <w:t>他脸上那种固执的愤怒和质疑，在真实的、沁人心脾的雨水中，一点点碎裂、剥落，最终化为一片空白的震撼。他张了张嘴，想说什么，却发不出任何声音。在震耳的欢呼与哭号中，他双膝一软，重重地跪倒在泥泞里，朝着石像，深深地伏下了脊背。</w:t>
      </w:r>
      <w:r>
        <w:br w:type="textWrapping"/>
      </w:r>
      <w:r>
        <w:t>这一跪，比所有欢呼都更沉默，也更有力。</w:t>
      </w:r>
      <w:r>
        <w:br w:type="textWrapping"/>
      </w:r>
      <w:r>
        <w:t>他们疯狂跪拜，额头砸得更响，声声带血。有人哭，有人笑，有人把家里仅剩的干粮捧上供桌，像捧着命。</w:t>
      </w:r>
      <w:r>
        <w:br w:type="textWrapping"/>
      </w:r>
      <w:r>
        <w:t>香火——不再是细丝，而像一股热流猛地灌进来。</w:t>
      </w:r>
      <w:r>
        <w:br w:type="textWrapping"/>
      </w:r>
      <w:r>
        <w:t>他心神一震。</w:t>
      </w:r>
      <w:r>
        <w:br w:type="textWrapping"/>
      </w:r>
      <w:r>
        <w:t>不是他施法。</w:t>
      </w:r>
      <w:r>
        <w:br w:type="textWrapping"/>
      </w:r>
      <w:r>
        <w:t>他根本没有“施法”的能力。</w:t>
      </w:r>
      <w:r>
        <w:br w:type="textWrapping"/>
      </w:r>
      <w:r>
        <w:t>可信仰在自动运转，像有一套早已写好的规则，只要有人虔诚祈愿，就会在神明身上兑现一点点“神迹”。</w:t>
      </w:r>
      <w:r>
        <w:br w:type="textWrapping"/>
      </w:r>
      <w:r>
        <w:t>他被迫成了那个承接神迹的容器。</w:t>
      </w:r>
      <w:r>
        <w:br w:type="textWrapping"/>
      </w:r>
      <w:r>
        <w:t>金光裹住他的残魂。</w:t>
      </w:r>
      <w:r>
        <w:br w:type="textWrapping"/>
      </w:r>
      <w:r>
        <w:t>神性那点火星被猛地吹旺，变成一缕微弱的神火。</w:t>
      </w:r>
      <w:r>
        <w:br w:type="textWrapping"/>
      </w:r>
      <w:r>
        <w:t>与此同时，黑雾被压得更深，像被铁链锁进井底。</w:t>
      </w:r>
      <w:r>
        <w:br w:type="textWrapping"/>
      </w:r>
      <w:r>
        <w:t>他喉间仿佛堵着什么。</w:t>
      </w:r>
      <w:r>
        <w:br w:type="textWrapping"/>
      </w:r>
      <w:r>
        <w:t>他想撕开这层金光，却发现——做不到。</w:t>
      </w:r>
      <w:r>
        <w:br w:type="textWrapping"/>
      </w:r>
      <w:r>
        <w:t>太虚弱了。</w:t>
      </w:r>
      <w:r>
        <w:br w:type="textWrapping"/>
      </w:r>
      <w:r>
        <w:t>他只能被动承受，被动接受，被动被推上神坛。</w:t>
      </w:r>
      <w:r>
        <w:br w:type="textWrapping"/>
      </w:r>
      <w:r>
        <w:t>他终于明白：这不是“好事”。</w:t>
      </w:r>
      <w:r>
        <w:br w:type="textWrapping"/>
      </w:r>
      <w:r>
        <w:t>这是一种慢性死亡。</w:t>
      </w:r>
      <w:r>
        <w:br w:type="textWrapping"/>
      </w:r>
      <w:r>
        <w:t>邪神不会被杀死。</w:t>
      </w:r>
      <w:r>
        <w:br w:type="textWrapping"/>
      </w:r>
      <w:r>
        <w:t>邪神会被供奉成另一种东西。</w:t>
      </w:r>
      <w:r>
        <w:br w:type="textWrapping"/>
      </w:r>
      <w:r>
        <w:t>雨声里，他听见有人在喊：</w:t>
      </w:r>
      <w:r>
        <w:br w:type="textWrapping"/>
      </w:r>
      <w:r>
        <w:t>“快！快去叫里正！把神像擦干净！重新修庙！以后每月都要来拜！”</w:t>
      </w:r>
      <w:r>
        <w:br w:type="textWrapping"/>
      </w:r>
      <w:r>
        <w:t>“对！以后咱们就靠神明了！”</w:t>
      </w:r>
      <w:r>
        <w:br w:type="textWrapping"/>
      </w:r>
      <w:r>
        <w:t>每一句话，都像一根钉子，钉进他的未来。</w:t>
      </w:r>
      <w:r>
        <w:br w:type="textWrapping"/>
      </w:r>
      <w:r>
        <w:t>他沉默良久，心底的冷意越积越深。</w:t>
      </w:r>
      <w:r>
        <w:br w:type="textWrapping"/>
      </w:r>
      <w:r>
        <w:t>就在这时——</w:t>
      </w:r>
      <w:r>
        <w:br w:type="textWrapping"/>
      </w:r>
      <w:r>
        <w:t>远处传来马蹄声。</w:t>
      </w:r>
      <w:r>
        <w:br w:type="textWrapping"/>
      </w:r>
      <w:r>
        <w:t>夹着刀鞘撞击的金属响。</w:t>
      </w:r>
      <w:r>
        <w:br w:type="textWrapping"/>
      </w:r>
      <w:r>
        <w:t>还有哭喊。</w:t>
      </w:r>
      <w:r>
        <w:br w:type="textWrapping"/>
      </w:r>
      <w:r>
        <w:t>“匪患来了！”</w:t>
      </w:r>
      <w:r>
        <w:br w:type="textWrapping"/>
      </w:r>
      <w:r>
        <w:t>“他们抢粮！杀人！快躲！”</w:t>
      </w:r>
      <w:r>
        <w:br w:type="textWrapping"/>
      </w:r>
      <w:r>
        <w:t>那一瞬间，庙里的温热被撕开一道口子。</w:t>
      </w:r>
      <w:r>
        <w:br w:type="textWrapping"/>
      </w:r>
      <w:r>
        <w:t>恐惧像黑潮一样涌来，从村民的喉咙里、眼睛里、心口里滚出，带着冰冷的腥甜味，扑进破庙，扑向神像。</w:t>
      </w:r>
      <w:r>
        <w:br w:type="textWrapping"/>
      </w:r>
      <w:r>
        <w:t>他体内的黑雾猛地一颤。</w:t>
      </w:r>
      <w:r>
        <w:br w:type="textWrapping"/>
      </w:r>
      <w:r>
        <w:t>像沉睡的兽嗅到血。</w:t>
      </w:r>
      <w:r>
        <w:br w:type="textWrapping"/>
      </w:r>
      <w:r>
        <w:t>复苏。</w:t>
      </w:r>
      <w:r>
        <w:br w:type="textWrapping"/>
      </w:r>
      <w:r>
        <w:t>这一次，涌入他体内的不是温暖的信仰。</w:t>
      </w:r>
      <w:r>
        <w:br w:type="textWrapping"/>
      </w:r>
      <w:r>
        <w:t>是恐惧。</w:t>
      </w:r>
      <w:r>
        <w:br w:type="textWrapping"/>
      </w:r>
      <w:r>
        <w:t>冰冷、刺痛，却让他灵魂战栗的甘美。</w:t>
      </w:r>
      <w:r>
        <w:br w:type="textWrapping"/>
      </w:r>
      <w:r>
        <w:t>熟悉。</w:t>
      </w:r>
      <w:r>
        <w:br w:type="textWrapping"/>
      </w:r>
      <w:r>
        <w:t>属于他。</w:t>
      </w:r>
      <w:r>
        <w:br w:type="textWrapping"/>
      </w:r>
      <w:r>
        <w:t>金色的神性微光在体内跳动，像一盏灯；漆黑的魔雾在更深处翻滚，像一口井。灯光照不进井底，井底的黑也吞不掉灯。</w:t>
      </w:r>
      <w:r>
        <w:br w:type="textWrapping"/>
      </w:r>
      <w:r>
        <w:t>两股力量第一次在他体内对峙。</w:t>
      </w:r>
      <w:r>
        <w:br w:type="textWrapping"/>
      </w:r>
      <w:r>
        <w:t>他“看”着雨中跪拜的村民，信仰像火；又“望”向远处闪烁的火把，恐惧像潮。</w:t>
      </w:r>
      <w:r>
        <w:br w:type="textWrapping"/>
      </w:r>
      <w:r>
        <w:t>一个危险的念头，像毒蛇一样从井底窜起，冰冷而清晰。</w:t>
      </w:r>
      <w:r>
        <w:br w:type="textWrapping"/>
      </w:r>
      <w:r>
        <w:t>若信仰能滋养神性……</w:t>
      </w:r>
      <w:r>
        <w:br w:type="textWrapping"/>
      </w:r>
      <w:r>
        <w:t>恐惧，是否也能滋养魔性？</w:t>
      </w:r>
      <w:r>
        <w:br w:type="textWrapping"/>
      </w:r>
      <w:r>
        <w:t>他沉默了一息。</w:t>
      </w:r>
      <w:r>
        <w:br w:type="textWrapping"/>
      </w:r>
      <w:r>
        <w:t>然后，在神像的裂缝里，发出一声只有自己能听见的低语。</w:t>
      </w:r>
      <w:r>
        <w:br w:type="textWrapping"/>
      </w:r>
      <w:r>
        <w:t>他们供奉我为神。</w:t>
      </w:r>
      <w:r>
        <w:br w:type="textWrapping"/>
      </w:r>
      <w:r>
        <w:t>却不知道——</w:t>
      </w:r>
      <w:r>
        <w:br w:type="textWrapping"/>
      </w:r>
      <w:r>
        <w:t>神与魔，皆在此间。</w:t>
      </w:r>
      <w:r>
        <w:br w:type="textWrapping"/>
      </w:r>
      <w:r>
        <w:t>（第一章完）</w:t>
      </w:r>
      <w:r>
        <w:br w:type="textWrapping"/>
      </w:r>
    </w:p>
    <w:p w14:paraId="0706F47B">
      <w:pPr>
        <w:pStyle w:val="5"/>
        <w:pageBreakBefore/>
        <w:jc w:val="center"/>
      </w:pPr>
      <w:r>
        <w:t>第二章 这香火，有毒</w:t>
      </w:r>
    </w:p>
    <w:p w14:paraId="0BFD10E7">
      <w:r>
        <w:t>雨还在下。</w:t>
      </w:r>
      <w:r>
        <w:br w:type="textWrapping"/>
      </w:r>
      <w:r>
        <w:t>细细密密的雨丝敲打着破庙的瓦檐，发出连绵不绝的声响。村民跪在泥泞里，额头紧贴着地面，口中喃喃不止。香火——那股温热的、金黄色的细流——仍在持续不断地涌入石像，涌入他残魂的深处。</w:t>
      </w:r>
      <w:r>
        <w:br w:type="textWrapping"/>
      </w:r>
      <w:r>
        <w:t>他“看”着这一切，内心冰冷如石。</w:t>
      </w:r>
      <w:r>
        <w:br w:type="textWrapping"/>
      </w:r>
      <w:r>
        <w:t>远处，马蹄声更近了。火把的光在雨幕中晕开，像一团团模糊的血斑。哭喊声、金属碰撞声、还有粗野的呼喝，混杂着飘来。</w:t>
      </w:r>
      <w:r>
        <w:br w:type="textWrapping"/>
      </w:r>
      <w:r>
        <w:t>恐惧。</w:t>
      </w:r>
      <w:r>
        <w:br w:type="textWrapping"/>
      </w:r>
      <w:r>
        <w:t>冰冷的、带着腥甜气息的恐惧，像黑潮般从村子的方向涌来，扑向破庙。与庙内温热的信仰愿力撞在一起，在他感知中形成鲜明的分野——一边是暖金色，一边是漆黑色。</w:t>
      </w:r>
      <w:r>
        <w:br w:type="textWrapping"/>
      </w:r>
      <w:r>
        <w:t>他第一次如此清晰地“看见”自己体内的状况。</w:t>
      </w:r>
      <w:r>
        <w:br w:type="textWrapping"/>
      </w:r>
      <w:r>
        <w:t>残魂深处，那缕被信仰点燃的金色神火正稳定地燃烧着，微弱，却顽强。它散发出温暖、秩序的气息，像一层光膜包裹着他的意识核心，让他破碎的存在得以维系，甚至……在被缓慢修复。</w:t>
      </w:r>
      <w:r>
        <w:br w:type="textWrapping"/>
      </w:r>
      <w:r>
        <w:t>而更深处，被金光压制的黑雾正在翻涌。那是他的本源，是“寂灭魔尊”残留的魔性。它冰冷、暴戾、充满吞噬一切的欲望。此刻，正因外界涌来的恐惧而悸动、复苏。</w:t>
      </w:r>
      <w:r>
        <w:br w:type="textWrapping"/>
      </w:r>
      <w:r>
        <w:t>一个认知浮上心头：</w:t>
      </w:r>
      <w:r>
        <w:br w:type="textWrapping"/>
      </w:r>
      <w:r>
        <w:t>神性让我“存在”。</w:t>
      </w:r>
      <w:r>
        <w:br w:type="textWrapping"/>
      </w:r>
      <w:r>
        <w:t>魔性让我“强大”。</w:t>
      </w:r>
      <w:r>
        <w:br w:type="textWrapping"/>
      </w:r>
      <w:r>
        <w:t>两者截然不同。信仰带来的神性，像工匠在修补一件破碎的瓷器，温和却带着不容置疑的“塑造”意志。恐惧滋养的魔性，则像在唤醒一头沉睡的凶兽，粗暴、直接、充满破坏与征服的渴望。</w:t>
      </w:r>
      <w:r>
        <w:br w:type="textWrapping"/>
      </w:r>
      <w:r>
        <w:t>他沉默地观察着这奇异的平衡。</w:t>
      </w:r>
      <w:r>
        <w:br w:type="textWrapping"/>
      </w:r>
      <w:r>
        <w:t>雨势渐小。</w:t>
      </w:r>
      <w:r>
        <w:br w:type="textWrapping"/>
      </w:r>
      <w:r>
        <w:t>村民在里正林老的催促下，相互搀扶着起身，一步三回头地望向石像，眼中充满了劫后余生的感激与更深沉的敬畏。他们散去，破庙重归寂静，只剩雨滴从檐角滴落，敲在石阶上。</w:t>
      </w:r>
      <w:r>
        <w:br w:type="textWrapping"/>
      </w:r>
      <w:r>
        <w:t>香火的流入变得细若游丝，但未曾断绝——那是离去的村民心中残存的虔诚，仍在为他提供着微弱的“锚定”。</w:t>
      </w:r>
      <w:r>
        <w:br w:type="textWrapping"/>
      </w:r>
      <w:r>
        <w:t>而远处的恐惧，却越来越浓烈。</w:t>
      </w:r>
      <w:r>
        <w:br w:type="textWrapping"/>
      </w:r>
      <w:r>
        <w:t>匪徒已经进村了。</w:t>
      </w:r>
      <w:r>
        <w:br w:type="textWrapping"/>
      </w:r>
      <w:r>
        <w:t>他能“听”见砸门声、哭求声、狞笑声。每一份爆发的恐惧，都像黑暗中的灯塔，清晰地指向源头，并化为冰凉的甘美力量，渗入他体内，让那团黑雾又壮大了一丝。</w:t>
      </w:r>
      <w:r>
        <w:br w:type="textWrapping"/>
      </w:r>
      <w:r>
        <w:t>黑雾开始冲击金色的光膜。</w:t>
      </w:r>
      <w:r>
        <w:br w:type="textWrapping"/>
      </w:r>
      <w:r>
        <w:t>一股细微的撕裂感传来。</w:t>
      </w:r>
      <w:r>
        <w:br w:type="textWrapping"/>
      </w:r>
      <w:r>
        <w:t>他“皱眉”——如果还有眉头的话。</w:t>
      </w:r>
      <w:r>
        <w:br w:type="textWrapping"/>
      </w:r>
      <w:r>
        <w:br w:type="textWrapping"/>
      </w:r>
      <w:r>
        <w:t>次日，天光微亮。</w:t>
      </w:r>
      <w:r>
        <w:br w:type="textWrapping"/>
      </w:r>
      <w:r>
        <w:t>雨停了，天地间弥漫着泥土与草木的湿润气息。破庙里，他开始了第一次主动的“测试”。</w:t>
      </w:r>
      <w:r>
        <w:br w:type="textWrapping"/>
      </w:r>
      <w:r>
        <w:t>他先将意识聚焦于体内那缕金色神火。</w:t>
      </w:r>
      <w:r>
        <w:br w:type="textWrapping"/>
      </w:r>
      <w:r>
        <w:t>刹那间，感知变了。</w:t>
      </w:r>
      <w:r>
        <w:br w:type="textWrapping"/>
      </w:r>
      <w:r>
        <w:t>原本局限于破庙方圆数十丈的模糊感知，像水波般荡漾开去。他“听”见了更远处的声音——东头张家媳妇在灶边低声祈祷，感谢神明降下甘霖，让奄奄一息的菜苗有了活气；西边王老汉摸着湿润的田埂，老泪纵横，嘴里念叨着要给您修补庙宇。</w:t>
      </w:r>
      <w:r>
        <w:br w:type="textWrapping"/>
      </w:r>
      <w:r>
        <w:t>他甚至能隐约感觉到空气中残留的水汽，能微微扰动它们，让庙宇上空一小片区域的云层流动稍缓。</w:t>
      </w:r>
      <w:r>
        <w:br w:type="textWrapping"/>
      </w:r>
      <w:r>
        <w:t>这是神性的力量：感知、倾听、轻微影响自然秩序。它源于信仰，作用于“存在”与“秩序”的层面。</w:t>
      </w:r>
      <w:r>
        <w:br w:type="textWrapping"/>
      </w:r>
      <w:r>
        <w:t>然后，他切换了焦点。</w:t>
      </w:r>
      <w:r>
        <w:br w:type="textWrapping"/>
      </w:r>
      <w:r>
        <w:t>意识沉入那片翻涌的黑雾。</w:t>
      </w:r>
      <w:r>
        <w:br w:type="textWrapping"/>
      </w:r>
      <w:r>
        <w:t>世界瞬间染上不同的色彩。温热的祈祷声淡去，冰冷的、尖锐的情绪凸显出来。他轻易锁定了村子里几处最浓郁的“恐惧源”——那是昨夜遭了匪祸的人家。他能“嗅”到他们心底残留的惊惶，能“尝”到那绝望的滋味。</w:t>
      </w:r>
      <w:r>
        <w:br w:type="textWrapping"/>
      </w:r>
      <w:r>
        <w:t>更远处，匪徒驻扎的营地像一团污浊的黑斑。他“看”过去”，轻易穿透了简陋的帐篷，锁定了一个气息最暴戾、周身缠绕着最浓重血煞之气的身影——匪首，屠山。</w:t>
      </w:r>
      <w:r>
        <w:br w:type="textWrapping"/>
      </w:r>
      <w:r>
        <w:t>他甚至能模糊地窥见屠山此刻的心思：烦躁、不满于昨夜的收获，盘算着下次要洗劫哪个更富庶的村子。一些暴虐的画面碎片闪过。</w:t>
      </w:r>
      <w:r>
        <w:br w:type="textWrapping"/>
      </w:r>
      <w:r>
        <w:t>魔性的力量：感知负面情绪，窥视心灵，锁定目标。它源于恐惧与欲望，作用于“侵蚀”与“支配”的层面。</w:t>
      </w:r>
      <w:r>
        <w:br w:type="textWrapping"/>
      </w:r>
      <w:r>
        <w:t>测试完毕。</w:t>
      </w:r>
      <w:r>
        <w:br w:type="textWrapping"/>
      </w:r>
      <w:r>
        <w:t>一个清晰、冰冷的认知，如刀刻般印入他的意识：</w:t>
      </w:r>
      <w:r>
        <w:br w:type="textWrapping"/>
      </w:r>
      <w:r>
        <w:t>信仰，铸神位。</w:t>
      </w:r>
      <w:r>
        <w:br w:type="textWrapping"/>
      </w:r>
      <w:r>
        <w:t>恐惧，养魔性。</w:t>
      </w:r>
      <w:r>
        <w:br w:type="textWrapping"/>
      </w:r>
      <w:r>
        <w:t>两条路径，两种力量，皆可为他所用。这不是混乱的馈赠，而是一套……可供操作的规则。</w:t>
      </w:r>
      <w:r>
        <w:br w:type="textWrapping"/>
      </w:r>
      <w:r>
        <w:t>他“看”向匪营的方向。</w:t>
      </w:r>
      <w:r>
        <w:br w:type="textWrapping"/>
      </w:r>
      <w:r>
        <w:t>一个念头，冰冷地成形。</w:t>
      </w:r>
      <w:r>
        <w:br w:type="textWrapping"/>
      </w:r>
      <w:r>
        <w:br w:type="textWrapping"/>
      </w:r>
      <w:r>
        <w:t>夜色再次笼罩山村。</w:t>
      </w:r>
      <w:r>
        <w:br w:type="textWrapping"/>
      </w:r>
      <w:r>
        <w:t>匪营中篝火跳动，屠山灌下一口劣酒，将啃光的骨头狠狠扔进火堆。昨夜抢来的粮食不多，女人也没几个像样的，这让他心头窝着一股邪火。</w:t>
      </w:r>
      <w:r>
        <w:br w:type="textWrapping"/>
      </w:r>
      <w:r>
        <w:t>“妈的，明天去北边那个庄子看看……”他嘟囔着，躺在铺着兽皮的简陋床铺上，沉沉睡去。</w:t>
      </w:r>
      <w:r>
        <w:br w:type="textWrapping"/>
      </w:r>
      <w:r>
        <w:t>然后，他坠入了梦境。</w:t>
      </w:r>
      <w:r>
        <w:br w:type="textWrapping"/>
      </w:r>
      <w:r>
        <w:t>那是一个无比真实的梦。他站在熟悉的破庙前，四周一片死寂。月光惨白，照在斑驳的石像上。忽然，那石像裂开的眼眶里，渗出了暗红色的液体，像血，一滴，两滴……</w:t>
      </w:r>
      <w:r>
        <w:br w:type="textWrapping"/>
      </w:r>
      <w:r>
        <w:t>石像的面孔在月光下仿佛活了，嘴角勾起一个诡异的角度。</w:t>
      </w:r>
      <w:r>
        <w:br w:type="textWrapping"/>
      </w:r>
      <w:r>
        <w:t>一个声音，直接在他脑海深处响起，低沉、模糊，却带着不容置疑的侵蚀力：</w:t>
      </w:r>
      <w:r>
        <w:br w:type="textWrapping"/>
      </w:r>
      <w:r>
        <w:t>“尔之恐惧……甚美……”</w:t>
      </w:r>
      <w:r>
        <w:br w:type="textWrapping"/>
      </w:r>
      <w:r>
        <w:t>屠山想叫，却发不出声。想跑，双腿却像灌了铅。他眼睁睁看着石像表面的裂纹蔓延，越来越多的“血”渗出，在底座汇成一滩黏稠的黑暗。那黑暗蠕动着，化作无数只细小的手，向他脚踝抓来！</w:t>
      </w:r>
      <w:r>
        <w:br w:type="textWrapping"/>
      </w:r>
      <w:r>
        <w:t>冰寒刺骨！</w:t>
      </w:r>
      <w:r>
        <w:br w:type="textWrapping"/>
      </w:r>
      <w:r>
        <w:t>“嗬——！”屠山猛地从床铺上弹起，大汗淋漓，心脏狂跳得像要炸开。他粗重地喘息着，瞪大眼睛看向四周——熟悉的帐篷，燃烧的篝火，手下们此起彼伏的鼾声。</w:t>
      </w:r>
      <w:r>
        <w:br w:type="textWrapping"/>
      </w:r>
      <w:r>
        <w:t>是梦？</w:t>
      </w:r>
      <w:r>
        <w:br w:type="textWrapping"/>
      </w:r>
      <w:r>
        <w:t>可那冰寒的触感，那诡异的低语，那无边的恐惧……真实得可怕。</w:t>
      </w:r>
      <w:r>
        <w:br w:type="textWrapping"/>
      </w:r>
      <w:r>
        <w:t>他再也睡不着了，抱着刀坐在黑暗中，眼睛死死盯着帐篷入口，总觉得有什么东西在阴影里看着他。一股难以言喻的惊悸攥住了他的心脏。他是刀头舔血的悍匪，可从未有过如此诡异、如此直抵灵魂深处的恐惧。</w:t>
      </w:r>
      <w:r>
        <w:br w:type="textWrapping"/>
      </w:r>
      <w:r>
        <w:t>那股因他而爆发的、精纯的恐惧，穿透夜色，涌向破庙。</w:t>
      </w:r>
      <w:r>
        <w:br w:type="textWrapping"/>
      </w:r>
      <w:r>
        <w:t>石像内，漆黑的魔雾猛地一涨，欢腾雀跃，将涌入的冰冷甘美尽数吞噬。魔性的力量，明显增强了一分。</w:t>
      </w:r>
      <w:r>
        <w:br w:type="textWrapping"/>
      </w:r>
      <w:r>
        <w:br w:type="textWrapping"/>
      </w:r>
      <w:r>
        <w:t>第二天，消息在村里悄悄传开。</w:t>
      </w:r>
      <w:r>
        <w:br w:type="textWrapping"/>
      </w:r>
      <w:r>
        <w:t>“听说了吗？那些天杀的匪首，好像中了邪，疯了！”</w:t>
      </w:r>
      <w:r>
        <w:br w:type="textWrapping"/>
      </w:r>
      <w:r>
        <w:t>“真的假的？”</w:t>
      </w:r>
      <w:r>
        <w:br w:type="textWrapping"/>
      </w:r>
      <w:r>
        <w:t>“千真万确！早起他们营地里乱了一阵，说是他们头领半夜做噩梦惊醒，胡言乱语，现在看谁都疑神疑鬼，连自己人都不太敢靠近了！”</w:t>
      </w:r>
      <w:r>
        <w:br w:type="textWrapping"/>
      </w:r>
      <w:r>
        <w:t>“该！定是神明显灵，惩罚这些恶徒！”</w:t>
      </w:r>
      <w:r>
        <w:br w:type="textWrapping"/>
      </w:r>
      <w:r>
        <w:t>“对对对！一定是咱们拜的神明，连夜里都护着咱们呢！”</w:t>
      </w:r>
      <w:r>
        <w:br w:type="textWrapping"/>
      </w:r>
      <w:r>
        <w:t>流言越传越盛，越传越细节。村民们原本因匪患而低落的情绪，瞬间被一种混合着庆幸、敬畏与狂热的情绪取代。</w:t>
      </w:r>
      <w:r>
        <w:br w:type="textWrapping"/>
      </w:r>
      <w:r>
        <w:t>破庙的香火，骤然旺盛起来。</w:t>
      </w:r>
      <w:r>
        <w:br w:type="textWrapping"/>
      </w:r>
      <w:r>
        <w:t>不仅昨日的村民再次到来，连一些原本将信将疑、或距离较远的人家，也拖家带口赶来。供桌上很快堆满了粗糙的米糕、罕见的野果、甚至有一小条风干的肉。香炉里的香火不断，烟气缭绕。</w:t>
      </w:r>
      <w:r>
        <w:br w:type="textWrapping"/>
      </w:r>
      <w:r>
        <w:t>比昨日更加澎湃、更加精纯的信仰愿力，汹涌而至。</w:t>
      </w:r>
      <w:r>
        <w:br w:type="textWrapping"/>
      </w:r>
      <w:r>
        <w:t>金色的神火猛地一窜，壮大了一圈，光焰更加稳定明亮。温暖的力量充盈着残魂，修复的进程似乎加快了一丝。</w:t>
      </w:r>
      <w:r>
        <w:br w:type="textWrapping"/>
      </w:r>
      <w:r>
        <w:t>然而，就在神火壮大的瞬间，异变突生。</w:t>
      </w:r>
      <w:r>
        <w:br w:type="textWrapping"/>
      </w:r>
      <w:r>
        <w:t>得到强化的神性金光，对体内魔雾的压制力陡然增加！那原本刚刚因吸收恐惧而活跃起来的黑雾，像是被套上了更沉重的枷锁，翻滚变得艰难，甚至被金光逼得向更深处收缩。</w:t>
      </w:r>
      <w:r>
        <w:br w:type="textWrapping"/>
      </w:r>
      <w:r>
        <w:t>一股强烈的“失衡感”袭来。</w:t>
      </w:r>
      <w:r>
        <w:br w:type="textWrapping"/>
      </w:r>
      <w:r>
        <w:t>神光过盛，魔性受抑。</w:t>
      </w:r>
      <w:r>
        <w:br w:type="textWrapping"/>
      </w:r>
      <w:r>
        <w:t>他瞬间明悟：信仰带来的神性，天然带着“秩序”、“净化”的属性，对代表“混乱”、“侵蚀”的魔性有着本能的压制。若神性持续强于魔性，这种压制会越来越强，直到魔性被彻底净化或湮灭。</w:t>
      </w:r>
      <w:r>
        <w:br w:type="textWrapping"/>
      </w:r>
      <w:r>
        <w:t>那意味着，“寂灭魔尊”将不复存在。</w:t>
      </w:r>
      <w:r>
        <w:br w:type="textWrapping"/>
      </w:r>
      <w:r>
        <w:t>他会被塑造成一尊纯粹的、符合信徒期待的“守护神”。</w:t>
      </w:r>
      <w:r>
        <w:br w:type="textWrapping"/>
      </w:r>
      <w:r>
        <w:t>一种比死亡更让他厌恶的寒意掠过意识——那是对“被定义”、“被改造”的终极抗拒。</w:t>
      </w:r>
      <w:r>
        <w:br w:type="textWrapping"/>
      </w:r>
      <w:r>
        <w:t>就在这时。</w:t>
      </w:r>
      <w:r>
        <w:br w:type="textWrapping"/>
      </w:r>
      <w:r>
        <w:t>匪营中，一个一直靠在树下、闭目养神的枯瘦老者，缓缓睁开了眼睛。他衣着与其他匪徒无异，但一双眼睛却精光内敛，指尖有极淡的灵光一闪而逝。</w:t>
      </w:r>
      <w:r>
        <w:br w:type="textWrapping"/>
      </w:r>
      <w:r>
        <w:t>他看向破庙的方向，眉头紧锁，低声自语：</w:t>
      </w:r>
      <w:r>
        <w:br w:type="textWrapping"/>
      </w:r>
      <w:r>
        <w:t>“昨夜那股阴冷邪异的气息……今天这陡然旺盛的香火愿力……混杂不清，非正非邪。”</w:t>
      </w:r>
      <w:r>
        <w:br w:type="textWrapping"/>
      </w:r>
      <w:r>
        <w:t>他站起身，对身边一个匪徒淡淡吩咐：</w:t>
      </w:r>
      <w:r>
        <w:br w:type="textWrapping"/>
      </w:r>
      <w:r>
        <w:t>“告诉屠老大，那村子边的破庙，有点意思。明日，我去看看。”</w:t>
      </w:r>
      <w:r>
        <w:br w:type="textWrapping"/>
      </w:r>
      <w:r>
        <w:t>老者身上，隐隐流露出与凡人截然不同的、属于“修行者”的微弱波动。</w:t>
      </w:r>
      <w:r>
        <w:br w:type="textWrapping"/>
      </w:r>
      <w:r>
        <w:t>石像之内，刚刚意识到失衡危险的他，几乎在同一时刻，感知到了这道带着探究与审视意味的、隐晦的灵力波动。</w:t>
      </w:r>
      <w:r>
        <w:br w:type="textWrapping"/>
      </w:r>
      <w:r>
        <w:t>冰冷的危机感，如针般刺入意识。</w:t>
      </w:r>
      <w:r>
        <w:br w:type="textWrapping"/>
      </w:r>
      <w:r>
        <w:t>内忧未平，外患已至。</w:t>
      </w:r>
      <w:r>
        <w:br w:type="textWrapping"/>
      </w:r>
      <w:r>
        <w:t>（第二章完）</w:t>
      </w:r>
    </w:p>
    <w:sectPr>
      <w:footerReference r:id="rId5" w:type="default"/>
      <w:pgSz w:w="12240" w:h="15840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A-OTF Ryumin Pr5 M-KL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A-OTF Ryumin Pr5 M-KL">
    <w:panose1 w:val="02020400000000000000"/>
    <w:charset w:val="80"/>
    <w:family w:val="auto"/>
    <w:pitch w:val="default"/>
    <w:sig w:usb0="E00002FF" w:usb1="7AC7FDFF" w:usb2="00000012" w:usb3="00000000" w:csb0="00020007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6184F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页/共 </w:t>
    </w:r>
    <w:r>
      <w:fldChar w:fldCharType="begin"/>
    </w:r>
    <w:r>
      <w:instrText xml:space="preserve">SECTIONPAGES</w:instrTex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5E1919"/>
    <w:rsid w:val="1BDB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_GB2312" w:hAnsi="仿宋_GB2312" w:eastAsia="仿宋_GB2312" w:cstheme="minorBidi"/>
      <w:color w:val="000000" w:themeColor="dark1"/>
      <w:sz w:val="20"/>
      <w:szCs w:val="22"/>
      <w:lang w:val="en-US" w:eastAsia="en-US" w:bidi="ar-SA"/>
      <w14:textFill>
        <w14:solidFill>
          <w14:schemeClr w14:val="dk1"/>
        </w14:solidFill>
      </w14:textFill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 w:themeColor="dark1" w:themeShade="BF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 w:themeColor="dark1"/>
      <w:sz w:val="32"/>
      <w:szCs w:val="26"/>
      <w14:textFill>
        <w14:solidFill>
          <w14:schemeClr w14:val="dk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 w:themeColor="dark1"/>
      <w:sz w:val="28"/>
      <w14:textFill>
        <w14:solidFill>
          <w14:schemeClr w14:val="dk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6631</Words>
  <Characters>6631</Characters>
  <Lines>0</Lines>
  <Paragraphs>0</Paragraphs>
  <TotalTime>23</TotalTime>
  <ScaleCrop>false</ScaleCrop>
  <LinksUpToDate>false</LinksUpToDate>
  <CharactersWithSpaces>6634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星o夜夜</cp:lastModifiedBy>
  <dcterms:modified xsi:type="dcterms:W3CDTF">2026-03-01T15:33:11Z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eyJoZGlkIjoiY2JhOTJmOGNkOTU2MzlhNmI0NjQzMGZmMzUxZGRkMzkiLCJ1c2VySWQiOiIyMjMyODQ4OSJ9</vt:lpwstr>
  </property>
  <property fmtid="{D5CDD505-2E9C-101B-9397-08002B2CF9AE}" pid="3" name="KSOProductBuildVer">
    <vt:lpwstr>2052-12.1.0.25225</vt:lpwstr>
  </property>
  <property fmtid="{D5CDD505-2E9C-101B-9397-08002B2CF9AE}" pid="4" name="ICV">
    <vt:lpwstr>4EEEF05F31004048BD471C23509ED221_12</vt:lpwstr>
  </property>
</Properties>
</file>